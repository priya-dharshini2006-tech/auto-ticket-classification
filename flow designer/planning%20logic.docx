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B74027">
      <w:pPr>
        <w:spacing w:after="160" w:line="240" w:lineRule="auto"/>
        <w:ind w:left="0"/>
      </w:pPr>
      <w:bookmarkStart w:id="0" w:name="_GoBack"/>
      <w:bookmarkEnd w:id="0"/>
      <w:r>
        <w:rPr>
          <w:rFonts w:ascii="Arial" w:hAnsi="Arial"/>
          <w:b w:val="0"/>
          <w:sz w:val="20"/>
        </w:rPr>
        <w:t>A Sprint fixed period or duration in which a team works to complete a set of tasks.</w:t>
      </w:r>
    </w:p>
    <w:p w14:paraId="0FC4CBF0">
      <w:pPr>
        <w:spacing w:after="120" w:line="240" w:lineRule="auto"/>
        <w:ind w:left="0"/>
      </w:pPr>
      <w:r>
        <w:rPr>
          <w:rFonts w:ascii="Arial" w:hAnsi="Arial"/>
          <w:b w:val="0"/>
          <w:sz w:val="20"/>
        </w:rPr>
        <w:t>An Epic is a big task or project that is too large to complete in one sprint. It is broken down</w:t>
      </w:r>
    </w:p>
    <w:p w14:paraId="5FD24121">
      <w:pPr>
        <w:spacing w:after="160" w:line="240" w:lineRule="auto"/>
        <w:ind w:left="0"/>
      </w:pPr>
      <w:r>
        <w:rPr>
          <w:rFonts w:ascii="Arial" w:hAnsi="Arial"/>
          <w:b w:val="0"/>
          <w:sz w:val="20"/>
        </w:rPr>
        <w:t>into smaller tasks (stories) that can be completed over multiple sprints.</w:t>
      </w:r>
    </w:p>
    <w:p w14:paraId="0C7AFAE4">
      <w:pPr>
        <w:spacing w:after="160" w:line="240" w:lineRule="auto"/>
        <w:ind w:left="0"/>
      </w:pPr>
      <w:r>
        <w:rPr>
          <w:rFonts w:ascii="Arial" w:hAnsi="Arial"/>
          <w:b w:val="0"/>
          <w:sz w:val="20"/>
        </w:rPr>
        <w:t>A Story is a small task. It is part of an Epic.</w:t>
      </w:r>
    </w:p>
    <w:p w14:paraId="5906AE7E">
      <w:pPr>
        <w:spacing w:after="120" w:line="240" w:lineRule="auto"/>
        <w:ind w:left="0"/>
      </w:pPr>
      <w:r>
        <w:rPr>
          <w:rFonts w:ascii="Arial" w:hAnsi="Arial"/>
          <w:b w:val="0"/>
          <w:sz w:val="20"/>
        </w:rPr>
        <w:t>A Story Point is a number that represents how much effort a story takes to complete.</w:t>
      </w:r>
    </w:p>
    <w:p w14:paraId="2E8AC330">
      <w:pPr>
        <w:spacing w:after="80" w:line="240" w:lineRule="auto"/>
        <w:ind w:left="0"/>
      </w:pPr>
      <w:r>
        <w:rPr>
          <w:rFonts w:ascii="Arial" w:hAnsi="Arial"/>
          <w:b w:val="0"/>
          <w:sz w:val="20"/>
        </w:rPr>
        <w:t>(usually in form of Fibonacci series)</w:t>
      </w:r>
    </w:p>
    <w:p w14:paraId="6543FB5B">
      <w:pPr>
        <w:spacing w:after="40" w:line="240" w:lineRule="auto"/>
        <w:ind w:left="0"/>
      </w:pPr>
      <w:r>
        <w:rPr>
          <w:rFonts w:ascii="Arial" w:hAnsi="Arial"/>
          <w:b w:val="0"/>
          <w:sz w:val="20"/>
        </w:rPr>
        <w:t>1-   Very Easy task</w:t>
      </w:r>
    </w:p>
    <w:p w14:paraId="5E199B82">
      <w:pPr>
        <w:spacing w:after="40" w:line="240" w:lineRule="auto"/>
        <w:ind w:left="0"/>
      </w:pPr>
      <w:r>
        <w:rPr>
          <w:rFonts w:ascii="Arial" w:hAnsi="Arial"/>
          <w:b w:val="0"/>
          <w:sz w:val="20"/>
        </w:rPr>
        <w:t>2-   Normal task</w:t>
      </w:r>
    </w:p>
    <w:p w14:paraId="57E461E2">
      <w:pPr>
        <w:spacing w:after="40" w:line="240" w:lineRule="auto"/>
        <w:ind w:left="0"/>
      </w:pPr>
      <w:r>
        <w:rPr>
          <w:rFonts w:ascii="Arial" w:hAnsi="Arial"/>
          <w:b w:val="0"/>
          <w:sz w:val="20"/>
        </w:rPr>
        <w:t>3-   Moderate task</w:t>
      </w:r>
    </w:p>
    <w:p w14:paraId="155A561E">
      <w:pPr>
        <w:spacing w:after="40" w:line="240" w:lineRule="auto"/>
        <w:ind w:left="0"/>
      </w:pPr>
      <w:r>
        <w:rPr>
          <w:rFonts w:ascii="Arial" w:hAnsi="Arial"/>
          <w:b w:val="0"/>
          <w:sz w:val="20"/>
        </w:rPr>
        <w:t>5-   Difficult task</w:t>
      </w:r>
    </w:p>
    <w:p w14:paraId="645D8B70">
      <w:pPr>
        <w:spacing w:after="40" w:line="240" w:lineRule="auto"/>
        <w:ind w:left="0"/>
      </w:pPr>
    </w:p>
    <w:p w14:paraId="31DF6D38">
      <w:pPr>
        <w:spacing w:after="360" w:line="240" w:lineRule="auto"/>
        <w:ind w:left="0"/>
      </w:pPr>
      <w:r>
        <w:rPr>
          <w:rFonts w:ascii="Arial" w:hAnsi="Arial"/>
          <w:b/>
          <w:sz w:val="20"/>
        </w:rPr>
        <w:t>Storypoint -5 (1,2,3,5)</w:t>
      </w:r>
    </w:p>
    <w:p w14:paraId="42006EE9">
      <w:pPr>
        <w:spacing w:after="240" w:line="240" w:lineRule="auto"/>
        <w:ind w:left="0"/>
      </w:pPr>
      <w:r>
        <w:rPr>
          <w:rFonts w:ascii="Arial" w:hAnsi="Arial"/>
          <w:b/>
          <w:sz w:val="20"/>
        </w:rPr>
        <w:t>Sprint 1</w:t>
      </w:r>
    </w:p>
    <w:p w14:paraId="0645F2E7">
      <w:pPr>
        <w:spacing w:after="160" w:line="240" w:lineRule="auto"/>
        <w:ind w:left="72"/>
      </w:pPr>
      <w:r>
        <w:rPr>
          <w:rFonts w:ascii="Arial" w:hAnsi="Arial"/>
          <w:b/>
          <w:sz w:val="20"/>
        </w:rPr>
        <w:t>Ticket Setup &amp; Data Preparation (Epic 1)</w:t>
      </w:r>
    </w:p>
    <w:p w14:paraId="5DBE3199">
      <w:pPr>
        <w:spacing w:after="140" w:line="240" w:lineRule="auto"/>
        <w:ind w:left="648"/>
      </w:pPr>
      <w:r>
        <w:rPr>
          <w:rFonts w:ascii="Arial" w:hAnsi="Arial"/>
          <w:b/>
          <w:sz w:val="20"/>
        </w:rPr>
        <w:t>Configuring Ticket Fields (USN1) 2</w:t>
      </w:r>
    </w:p>
    <w:p w14:paraId="15774146">
      <w:pPr>
        <w:spacing w:after="200" w:line="240" w:lineRule="auto"/>
        <w:ind w:left="648"/>
      </w:pPr>
      <w:r>
        <w:rPr>
          <w:rFonts w:ascii="Arial" w:hAnsi="Arial"/>
          <w:b/>
          <w:sz w:val="20"/>
        </w:rPr>
        <w:t>Defining Classification Categories (USN2) 1</w:t>
      </w:r>
    </w:p>
    <w:p w14:paraId="78268954">
      <w:pPr>
        <w:spacing w:after="160" w:line="240" w:lineRule="auto"/>
        <w:ind w:left="0"/>
      </w:pPr>
      <w:r>
        <w:rPr>
          <w:rFonts w:ascii="Arial" w:hAnsi="Arial"/>
          <w:b/>
          <w:sz w:val="20"/>
        </w:rPr>
        <w:t>Flow Design &amp; Classification Rules (Epic 2)</w:t>
      </w:r>
    </w:p>
    <w:p w14:paraId="23780D33">
      <w:pPr>
        <w:spacing w:after="140" w:line="240" w:lineRule="auto"/>
        <w:ind w:left="648"/>
      </w:pPr>
      <w:r>
        <w:rPr>
          <w:rFonts w:ascii="Arial" w:hAnsi="Arial"/>
          <w:b/>
          <w:sz w:val="20"/>
        </w:rPr>
        <w:t>Creating Flow Trigger (USN3) 3</w:t>
      </w:r>
    </w:p>
    <w:p w14:paraId="1F4B662D">
      <w:pPr>
        <w:spacing w:after="140" w:line="240" w:lineRule="auto"/>
        <w:ind w:left="648"/>
      </w:pPr>
      <w:r>
        <w:rPr>
          <w:rFonts w:ascii="Arial" w:hAnsi="Arial"/>
          <w:b/>
          <w:sz w:val="20"/>
        </w:rPr>
        <w:t>Defining Classification Rules (USN4) 3</w:t>
      </w:r>
    </w:p>
    <w:p w14:paraId="289C7D5C">
      <w:pPr>
        <w:spacing w:after="160" w:line="240" w:lineRule="auto"/>
        <w:ind w:left="648"/>
      </w:pPr>
      <w:r>
        <w:rPr>
          <w:rFonts w:ascii="Arial" w:hAnsi="Arial"/>
          <w:b/>
          <w:sz w:val="20"/>
        </w:rPr>
        <w:t>Configuring Automated Actions (USN5) 3</w:t>
      </w:r>
    </w:p>
    <w:p w14:paraId="2AB22573">
      <w:pPr>
        <w:spacing w:after="360" w:line="240" w:lineRule="auto"/>
        <w:ind w:left="0"/>
      </w:pPr>
      <w:r>
        <w:rPr>
          <w:rFonts w:ascii="Arial" w:hAnsi="Arial"/>
          <w:b/>
          <w:sz w:val="20"/>
        </w:rPr>
        <w:t>Total Story Point in Sprint 1= 2+1+3+3+3=12</w:t>
      </w:r>
    </w:p>
    <w:p w14:paraId="7F4D66D8">
      <w:pPr>
        <w:spacing w:after="240" w:line="240" w:lineRule="auto"/>
        <w:ind w:left="0"/>
      </w:pPr>
      <w:r>
        <w:rPr>
          <w:rFonts w:ascii="Arial" w:hAnsi="Arial"/>
          <w:b/>
          <w:sz w:val="20"/>
        </w:rPr>
        <w:t>Sprint 2</w:t>
      </w:r>
    </w:p>
    <w:p w14:paraId="3E3FDE37">
      <w:pPr>
        <w:spacing w:after="160" w:line="240" w:lineRule="auto"/>
        <w:ind w:left="0"/>
      </w:pPr>
      <w:r>
        <w:rPr>
          <w:rFonts w:ascii="Arial" w:hAnsi="Arial"/>
          <w:b/>
          <w:sz w:val="20"/>
        </w:rPr>
        <w:t>Testing &amp; Validation (Epic 3)</w:t>
      </w:r>
    </w:p>
    <w:p w14:paraId="0D13214D">
      <w:pPr>
        <w:spacing w:after="140" w:line="240" w:lineRule="auto"/>
        <w:ind w:left="648"/>
      </w:pPr>
      <w:r>
        <w:rPr>
          <w:rFonts w:ascii="Arial" w:hAnsi="Arial"/>
          <w:b/>
          <w:sz w:val="20"/>
        </w:rPr>
        <w:t>Creating Test Cases (USN6) 2</w:t>
      </w:r>
    </w:p>
    <w:p w14:paraId="32773810">
      <w:pPr>
        <w:spacing w:after="140" w:line="240" w:lineRule="auto"/>
        <w:ind w:left="648"/>
      </w:pPr>
      <w:r>
        <w:rPr>
          <w:rFonts w:ascii="Arial" w:hAnsi="Arial"/>
          <w:b/>
          <w:sz w:val="20"/>
        </w:rPr>
        <w:t>Validating Classification Results (USN7) 2</w:t>
      </w:r>
    </w:p>
    <w:p w14:paraId="0BCE896F">
      <w:pPr>
        <w:spacing w:after="140" w:line="240" w:lineRule="auto"/>
        <w:ind w:left="648"/>
      </w:pPr>
      <w:r>
        <w:rPr>
          <w:rFonts w:ascii="Arial" w:hAnsi="Arial"/>
          <w:b/>
          <w:sz w:val="20"/>
        </w:rPr>
        <w:t>Handling Exceptions (USN8) 3</w:t>
      </w:r>
    </w:p>
    <w:p w14:paraId="5CE5E5F7">
      <w:r>
        <w:br w:type="page"/>
      </w:r>
    </w:p>
    <w:p w14:paraId="390A32E3">
      <w:pPr>
        <w:spacing w:after="200" w:line="240" w:lineRule="auto"/>
        <w:ind w:left="0"/>
      </w:pPr>
      <w:r>
        <w:rPr>
          <w:rFonts w:ascii="Arial" w:hAnsi="Arial"/>
          <w:b/>
          <w:sz w:val="20"/>
        </w:rPr>
        <w:t>Dashboard &amp; Reporting (Epic 4)</w:t>
      </w:r>
    </w:p>
    <w:p w14:paraId="197FBCC4">
      <w:pPr>
        <w:spacing w:after="240" w:line="240" w:lineRule="auto"/>
        <w:ind w:left="648"/>
      </w:pPr>
      <w:r>
        <w:rPr>
          <w:rFonts w:ascii="Arial" w:hAnsi="Arial"/>
          <w:b/>
          <w:sz w:val="20"/>
        </w:rPr>
        <w:t>Developing Classification Dashboard (USN9) 5</w:t>
      </w:r>
    </w:p>
    <w:p w14:paraId="3CDAC282">
      <w:pPr>
        <w:spacing w:after="200" w:line="240" w:lineRule="auto"/>
        <w:ind w:left="0"/>
      </w:pPr>
      <w:r>
        <w:rPr>
          <w:rFonts w:ascii="Arial" w:hAnsi="Arial"/>
          <w:b/>
          <w:sz w:val="20"/>
        </w:rPr>
        <w:t>Documentation &amp; Deployment (Epic 5)</w:t>
      </w:r>
    </w:p>
    <w:p w14:paraId="4D33B98A">
      <w:pPr>
        <w:spacing w:after="400" w:line="240" w:lineRule="auto"/>
        <w:ind w:left="648"/>
      </w:pPr>
      <w:r>
        <w:rPr>
          <w:rFonts w:ascii="Arial" w:hAnsi="Arial"/>
          <w:b/>
          <w:sz w:val="20"/>
        </w:rPr>
        <w:t>Preparing Project Documentation and Deployment (USN10) 5</w:t>
      </w:r>
    </w:p>
    <w:p w14:paraId="2931B857">
      <w:pPr>
        <w:spacing w:after="1100" w:line="240" w:lineRule="auto"/>
        <w:ind w:left="0"/>
      </w:pPr>
      <w:r>
        <w:rPr>
          <w:rFonts w:ascii="Arial" w:hAnsi="Arial"/>
          <w:b/>
          <w:sz w:val="20"/>
        </w:rPr>
        <w:t>Total story Point in Sprint 2= 2+2+3+5+5=17</w:t>
      </w:r>
    </w:p>
    <w:p w14:paraId="7A2CCB30">
      <w:pPr>
        <w:spacing w:after="240" w:line="240" w:lineRule="auto"/>
        <w:ind w:left="0"/>
      </w:pPr>
      <w:r>
        <w:rPr>
          <w:rFonts w:ascii="Arial" w:hAnsi="Arial"/>
          <w:b/>
          <w:sz w:val="20"/>
        </w:rPr>
        <w:t>Total Story Points</w:t>
      </w:r>
    </w:p>
    <w:p w14:paraId="46603926">
      <w:pPr>
        <w:spacing w:after="160" w:line="240" w:lineRule="auto"/>
        <w:ind w:left="0"/>
      </w:pPr>
      <w:r>
        <w:rPr>
          <w:rFonts w:ascii="Arial" w:hAnsi="Arial"/>
          <w:b w:val="0"/>
          <w:sz w:val="20"/>
        </w:rPr>
        <w:t>Sprint 1 = 12</w:t>
      </w:r>
    </w:p>
    <w:p w14:paraId="285721AD">
      <w:pPr>
        <w:spacing w:after="440" w:line="240" w:lineRule="auto"/>
        <w:ind w:left="0"/>
      </w:pPr>
      <w:r>
        <w:rPr>
          <w:rFonts w:ascii="Arial" w:hAnsi="Arial"/>
          <w:b w:val="0"/>
          <w:sz w:val="20"/>
        </w:rPr>
        <w:t>Sprint 2 = 17</w:t>
      </w:r>
    </w:p>
    <w:p w14:paraId="5038B0A7">
      <w:pPr>
        <w:spacing w:after="200" w:line="240" w:lineRule="auto"/>
        <w:ind w:left="0"/>
      </w:pPr>
      <w:r>
        <w:rPr>
          <w:rFonts w:ascii="Arial" w:hAnsi="Arial"/>
          <w:b w:val="0"/>
          <w:sz w:val="20"/>
        </w:rPr>
        <w:t>Velocity= Total Story Points Completed/ Number of Sprints</w:t>
      </w:r>
    </w:p>
    <w:p w14:paraId="0296B3F1">
      <w:pPr>
        <w:spacing w:after="160" w:line="240" w:lineRule="auto"/>
        <w:ind w:left="0"/>
      </w:pPr>
      <w:r>
        <w:rPr>
          <w:rFonts w:ascii="Arial" w:hAnsi="Arial"/>
          <w:b w:val="0"/>
          <w:sz w:val="20"/>
        </w:rPr>
        <w:t>Total story Points= 12+17=29</w:t>
      </w:r>
    </w:p>
    <w:p w14:paraId="76615C7F">
      <w:pPr>
        <w:spacing w:after="160" w:line="240" w:lineRule="auto"/>
        <w:ind w:left="0"/>
      </w:pPr>
      <w:r>
        <w:rPr>
          <w:rFonts w:ascii="Arial" w:hAnsi="Arial"/>
          <w:b w:val="0"/>
          <w:sz w:val="20"/>
        </w:rPr>
        <w:t>No of Sprints= 2</w:t>
      </w:r>
    </w:p>
    <w:p w14:paraId="0FA28FBD">
      <w:pPr>
        <w:spacing w:after="160" w:line="240" w:lineRule="auto"/>
        <w:ind w:left="0"/>
      </w:pPr>
      <w:r>
        <w:rPr>
          <w:rFonts w:ascii="Arial" w:hAnsi="Arial"/>
          <w:b/>
          <w:sz w:val="20"/>
        </w:rPr>
        <w:t>Velocity =29/2</w:t>
      </w:r>
    </w:p>
    <w:p w14:paraId="3B8800B4">
      <w:pPr>
        <w:spacing w:after="160" w:line="240" w:lineRule="auto"/>
        <w:ind w:left="0"/>
      </w:pPr>
      <w:r>
        <w:rPr>
          <w:rFonts w:ascii="Arial" w:hAnsi="Arial"/>
          <w:b w:val="0"/>
          <w:sz w:val="20"/>
        </w:rPr>
        <w:t>14.5 (Story Points per Sprint)</w:t>
      </w:r>
    </w:p>
    <w:p w14:paraId="225AAF3B">
      <w:pPr>
        <w:spacing w:after="0" w:line="240" w:lineRule="auto"/>
        <w:ind w:left="0"/>
      </w:pPr>
      <w:r>
        <w:rPr>
          <w:rFonts w:ascii="Arial" w:hAnsi="Arial"/>
          <w:b/>
          <w:sz w:val="20"/>
        </w:rPr>
        <w:t>Your team's velocity is 14.5 Story Points per Sprint.</w:t>
      </w:r>
    </w:p>
    <w:sectPr>
      <w:pgSz w:w="12240" w:h="15840"/>
      <w:pgMar w:top="1224" w:right="1224" w:bottom="1080" w:left="136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CBA3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40" w:lineRule="auto"/>
    </w:pPr>
    <w:rPr>
      <w:rFonts w:ascii="Arial" w:hAnsi="Arial" w:eastAsiaTheme="minorEastAsia" w:cstheme="minorBidi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240</Words>
  <Characters>1207</Characters>
  <Lines>0</Lines>
  <Paragraphs>0</Paragraphs>
  <TotalTime>0</TotalTime>
  <ScaleCrop>false</ScaleCrop>
  <LinksUpToDate>false</LinksUpToDate>
  <CharactersWithSpaces>1416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Student Project</dc:creator>
  <dc:description>generated by python-docx</dc:description>
  <cp:lastModifiedBy>Priya dharshini</cp:lastModifiedBy>
  <dcterms:modified xsi:type="dcterms:W3CDTF">2026-10-03T18:27:41Z</dcterms:modified>
  <dc:subject>Sprint planning and story point calculation</dc:subject>
  <dc:title>Planning Logic - Auto Ticket Classification using Flow Designer in Skill Wallet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FB77A75731074CF2A93EFDE8F1D8068C_13</vt:lpwstr>
  </property>
</Properties>
</file>